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05C57">
      <w:pPr>
        <w:numPr>
          <w:ilvl w:val="0"/>
          <w:numId w:val="11"/>
        </w:numPr>
        <w:rPr>
          <w:rFonts w:hint="default"/>
          <w:lang w:val="en-US"/>
        </w:rPr>
      </w:pPr>
      <w:r>
        <w:rPr>
          <w:rFonts w:hint="default"/>
          <w:lang w:val="en-US"/>
        </w:rPr>
        <w:t xml:space="preserve">If a document Is opened and you want to open another document and the first page of the new document appears as the first page of the previous document, check the cache for the image used in the ListView  Readerscreen.qml file, if it’s true, then that means that the app is storing the pages in cache and when you open another doucment, it doesn’t check for a new one, it just pulls from the cache, so change cache to false </w:t>
      </w:r>
    </w:p>
    <w:p w14:paraId="423B5EEF">
      <w:pPr>
        <w:numPr>
          <w:numId w:val="0"/>
        </w:numPr>
        <w:rPr>
          <w:rFonts w:hint="default"/>
          <w:lang w:val="en-US"/>
        </w:rPr>
      </w:pPr>
      <w:r>
        <w:rPr>
          <w:rFonts w:hint="default"/>
          <w:lang w:val="en-US"/>
        </w:rPr>
        <w:t xml:space="preserve">                Image {</w:t>
      </w:r>
    </w:p>
    <w:p w14:paraId="6DE46A83">
      <w:pPr>
        <w:numPr>
          <w:numId w:val="0"/>
        </w:numPr>
        <w:rPr>
          <w:rFonts w:hint="default"/>
          <w:lang w:val="en-US"/>
        </w:rPr>
      </w:pPr>
      <w:r>
        <w:rPr>
          <w:rFonts w:hint="default"/>
          <w:lang w:val="en-US"/>
        </w:rPr>
        <w:t xml:space="preserve">                    id: pageImage</w:t>
      </w:r>
    </w:p>
    <w:p w14:paraId="05DACF63">
      <w:pPr>
        <w:numPr>
          <w:numId w:val="0"/>
        </w:numPr>
        <w:rPr>
          <w:rFonts w:hint="default"/>
          <w:lang w:val="en-US"/>
        </w:rPr>
      </w:pPr>
      <w:r>
        <w:rPr>
          <w:rFonts w:hint="default"/>
          <w:lang w:val="en-US"/>
        </w:rPr>
        <w:t xml:space="preserve">                    anchors.fill: parent</w:t>
      </w:r>
    </w:p>
    <w:p w14:paraId="5F0DF179">
      <w:pPr>
        <w:numPr>
          <w:numId w:val="0"/>
        </w:numPr>
        <w:rPr>
          <w:rFonts w:hint="default"/>
          <w:lang w:val="en-US"/>
        </w:rPr>
      </w:pPr>
      <w:r>
        <w:rPr>
          <w:rFonts w:hint="default"/>
          <w:lang w:val="en-US"/>
        </w:rPr>
        <w:t xml:space="preserve">                    anchors.margins: 1</w:t>
      </w:r>
    </w:p>
    <w:p w14:paraId="50D54CA0">
      <w:pPr>
        <w:numPr>
          <w:numId w:val="0"/>
        </w:numPr>
        <w:rPr>
          <w:rFonts w:hint="default"/>
          <w:lang w:val="en-US"/>
        </w:rPr>
      </w:pPr>
      <w:r>
        <w:rPr>
          <w:rFonts w:hint="default"/>
          <w:lang w:val="en-US"/>
        </w:rPr>
        <w:t xml:space="preserve">                    cache:false</w:t>
      </w:r>
    </w:p>
    <w:p w14:paraId="4059BC4C">
      <w:pPr>
        <w:numPr>
          <w:numId w:val="0"/>
        </w:numPr>
        <w:rPr>
          <w:rFonts w:hint="default"/>
          <w:lang w:val="en-US"/>
        </w:rPr>
      </w:pPr>
    </w:p>
    <w:p w14:paraId="0014ADFA">
      <w:pPr>
        <w:numPr>
          <w:numId w:val="0"/>
        </w:numPr>
        <w:rPr>
          <w:rFonts w:hint="default"/>
          <w:lang w:val="en-US"/>
        </w:rPr>
      </w:pPr>
      <w:r>
        <w:rPr>
          <w:rFonts w:hint="default"/>
          <w:lang w:val="en-US"/>
        </w:rPr>
        <w:t xml:space="preserve">                    source: "image://documentProvider/page_" + model.pageIndex</w:t>
      </w:r>
    </w:p>
    <w:p w14:paraId="68777D3E">
      <w:pPr>
        <w:numPr>
          <w:numId w:val="0"/>
        </w:numPr>
        <w:rPr>
          <w:rFonts w:hint="default"/>
          <w:lang w:val="en-US"/>
        </w:rPr>
      </w:pPr>
    </w:p>
    <w:p w14:paraId="06AD16F7">
      <w:pPr>
        <w:numPr>
          <w:numId w:val="0"/>
        </w:numPr>
        <w:rPr>
          <w:rFonts w:hint="default"/>
          <w:lang w:val="en-US"/>
        </w:rPr>
      </w:pPr>
      <w:r>
        <w:rPr>
          <w:rFonts w:hint="default"/>
          <w:lang w:val="en-US"/>
        </w:rPr>
        <w:t xml:space="preserve">                    fillMode: Image.PreserveAspectFit</w:t>
      </w:r>
    </w:p>
    <w:p w14:paraId="2A65D53E">
      <w:pPr>
        <w:numPr>
          <w:numId w:val="0"/>
        </w:numPr>
        <w:rPr>
          <w:rFonts w:hint="default"/>
          <w:lang w:val="en-US"/>
        </w:rPr>
      </w:pPr>
      <w:r>
        <w:rPr>
          <w:rFonts w:hint="default"/>
          <w:lang w:val="en-US"/>
        </w:rPr>
        <w:t xml:space="preserve">                    asynchronous: true</w:t>
      </w:r>
    </w:p>
    <w:p w14:paraId="1B862B81">
      <w:pPr>
        <w:numPr>
          <w:numId w:val="0"/>
        </w:numPr>
        <w:rPr>
          <w:rFonts w:hint="default"/>
          <w:lang w:val="en-US"/>
        </w:rPr>
      </w:pPr>
      <w:r>
        <w:rPr>
          <w:rFonts w:hint="default"/>
          <w:lang w:val="en-US"/>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5A9502"/>
    <w:multiLevelType w:val="singleLevel"/>
    <w:tmpl w:val="C15A9502"/>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B371359"/>
    <w:rsid w:val="50050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40" w:after="240" w:line="240" w:lineRule="auto"/>
      <w:outlineLvl w:val="0"/>
    </w:pPr>
    <w:rPr>
      <w:rFonts w:ascii="Times New Roman" w:hAnsi="Times New Roman" w:eastAsia="Times New Roman"/>
      <w:b/>
      <w:bCs/>
      <w:kern w:val="44"/>
      <w:sz w:val="24"/>
      <w:szCs w:val="2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2025-11-20T21:35:00Z</dcterms:created>
  <dc:creator>User</dc:creator>
  <cp:lastModifiedBy>Emmanuel Peter</cp:lastModifiedBy>
  <dcterms:modified xsi:type="dcterms:W3CDTF">2026-09-13T16:58:32Z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9B2F47CC87FE42498F81A2525E057A04_12</vt:lpwstr>
  </property>
  <property fmtid="{D5CDD505-2E9C-101B-9397-08002B2CF9AE}" pid="4" name="KSOTemplateDocerSaveRecord">
    <vt:lpwstr>eyJoZGlkIjoiZTc5MjJjNTRkYWU4MzNiY2FkNjQwYmYzM2Q4NDViMWMiLCJ1c2VySWQiOiIyNzY2NjU2MjYyNDgzIn0=</vt:lpwstr>
  </property>
</Properties>
</file>